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5B46CF">
      <w:pPr>
        <w:jc w:val="both"/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l-GR"/>
        </w:rPr>
        <w:t xml:space="preserve">Να υλοποιήσετε σε </w:t>
      </w:r>
      <w:r>
        <w:rPr>
          <w:rFonts w:hint="default"/>
          <w:lang w:val="en-US"/>
        </w:rPr>
        <w:t xml:space="preserve">Java console application </w:t>
      </w:r>
      <w:r>
        <w:rPr>
          <w:rFonts w:hint="default"/>
          <w:lang w:val="el-GR"/>
        </w:rPr>
        <w:t>ένα παιχνίδι μάχης μεταξύ ενός πολεμιστή (</w:t>
      </w:r>
      <w:r>
        <w:rPr>
          <w:rFonts w:hint="default"/>
          <w:lang w:val="en-US"/>
        </w:rPr>
        <w:t>Warrior)</w:t>
      </w:r>
      <w:r>
        <w:rPr>
          <w:rFonts w:hint="default"/>
          <w:lang w:val="el-GR"/>
        </w:rPr>
        <w:t xml:space="preserve"> και μιας στρατιάς εξωγήινων</w:t>
      </w:r>
      <w:r>
        <w:rPr>
          <w:rFonts w:hint="default"/>
          <w:lang w:val="en-US"/>
        </w:rPr>
        <w:t xml:space="preserve"> (AlienArmy)</w:t>
      </w:r>
      <w:r>
        <w:rPr>
          <w:rFonts w:hint="default"/>
          <w:lang w:val="el-GR"/>
        </w:rPr>
        <w:t xml:space="preserve">. Η στρατηγική που θα ακολουθεί τόσο ο πολεμιστής όσο και η στρατιά εξωγήινων θα υλοποιηθεί με βάση το σχεδιαστικό πρότυπο </w:t>
      </w:r>
      <w:r>
        <w:rPr>
          <w:rFonts w:hint="default"/>
          <w:lang w:val="en-US"/>
        </w:rPr>
        <w:t>Strategy.</w:t>
      </w:r>
    </w:p>
    <w:p w14:paraId="7E4989BE">
      <w:pPr>
        <w:jc w:val="both"/>
        <w:rPr>
          <w:rFonts w:hint="default"/>
          <w:lang w:val="el-GR"/>
        </w:rPr>
      </w:pPr>
      <w:r>
        <w:rPr>
          <w:rFonts w:hint="default"/>
          <w:lang w:val="el-GR"/>
        </w:rPr>
        <w:t xml:space="preserve">Το παιχνίδι εκτυλίσσεται σε μια σειρά επαναληπτικών βημάτων. Σε κάθε βήμα επιτίθεται ο ένας από τους δύο αντιπάλους και ελέγχεται αν ο αντίπαλος ηττήθηκε οπότε διακόπτεται το παιχνίδι και ανακηρύσσεται ο νικητής. Σε κάθε βήμα εμφανίζονται πληροφορίες που περιγράφουν την κατάσταση των δύο αντιπάλων. </w:t>
      </w:r>
    </w:p>
    <w:p w14:paraId="0D3499D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687996E9">
      <w:pPr>
        <w:jc w:val="both"/>
        <w:rPr>
          <w:rFonts w:hint="default"/>
          <w:lang w:val="en-US"/>
        </w:rPr>
      </w:pPr>
      <w:r>
        <w:rPr>
          <w:rFonts w:hint="default"/>
          <w:lang w:val="el-GR"/>
        </w:rPr>
        <w:t>Στο παιχνίδι συμμετέχει ένας δορυφόρος (</w:t>
      </w:r>
      <w:r>
        <w:rPr>
          <w:rFonts w:hint="default"/>
          <w:lang w:val="en-US"/>
        </w:rPr>
        <w:t xml:space="preserve">Satellite) </w:t>
      </w:r>
      <w:r>
        <w:rPr>
          <w:rFonts w:hint="default"/>
          <w:lang w:val="el-GR"/>
        </w:rPr>
        <w:t>και ένα τηλεσκόπιο (</w:t>
      </w:r>
      <w:r>
        <w:rPr>
          <w:rFonts w:hint="default"/>
          <w:lang w:val="en-US"/>
        </w:rPr>
        <w:t xml:space="preserve">Telescope) </w:t>
      </w:r>
      <w:r>
        <w:rPr>
          <w:rFonts w:hint="default"/>
          <w:lang w:val="el-GR"/>
        </w:rPr>
        <w:t xml:space="preserve">που παρακολουθούν τις κινήσεις του </w:t>
      </w:r>
      <w:r>
        <w:rPr>
          <w:rFonts w:hint="default"/>
          <w:lang w:val="en-US"/>
        </w:rPr>
        <w:t xml:space="preserve">AlienArmy </w:t>
      </w:r>
      <w:r>
        <w:rPr>
          <w:rFonts w:hint="default"/>
          <w:lang w:val="el-GR"/>
        </w:rPr>
        <w:t xml:space="preserve">και δίνουν πληροφορίες στον πολεμιστή. </w:t>
      </w:r>
      <w:r>
        <w:rPr>
          <w:rFonts w:hint="default"/>
          <w:lang w:val="en-US"/>
        </w:rPr>
        <w:t>N</w:t>
      </w:r>
      <w:r>
        <w:rPr>
          <w:rFonts w:hint="default"/>
          <w:lang w:val="el-GR"/>
        </w:rPr>
        <w:t xml:space="preserve">α χρησιμοποιηθεί εδώ το πρότυπο </w:t>
      </w:r>
      <w:r>
        <w:rPr>
          <w:rFonts w:hint="default"/>
          <w:lang w:val="en-US"/>
        </w:rPr>
        <w:t>Observer.</w:t>
      </w:r>
    </w:p>
    <w:p w14:paraId="1305473D">
      <w:pPr>
        <w:jc w:val="both"/>
        <w:rPr>
          <w:rFonts w:hint="default"/>
          <w:lang w:val="el-GR"/>
        </w:rPr>
      </w:pPr>
    </w:p>
    <w:p w14:paraId="0D35BDA9">
      <w:pPr>
        <w:jc w:val="both"/>
        <w:rPr>
          <w:rFonts w:hint="default"/>
          <w:lang w:val="en-US"/>
        </w:rPr>
      </w:pPr>
      <w:r>
        <w:rPr>
          <w:rFonts w:hint="default"/>
          <w:lang w:val="el-GR"/>
        </w:rPr>
        <w:t xml:space="preserve">Η στρατηγική του </w:t>
      </w:r>
      <w:r>
        <w:rPr>
          <w:rFonts w:hint="default"/>
          <w:lang w:val="en-US"/>
        </w:rPr>
        <w:t xml:space="preserve">AlienArmy </w:t>
      </w:r>
      <w:r>
        <w:rPr>
          <w:rFonts w:hint="default"/>
          <w:lang w:val="el-GR"/>
        </w:rPr>
        <w:t>υποστηρίζει δύο τύπων επίθεση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el-GR"/>
        </w:rPr>
        <w:t xml:space="preserve">Πλήρη επίθεση </w:t>
      </w:r>
      <w:r>
        <w:rPr>
          <w:rFonts w:hint="default"/>
          <w:lang w:val="en-US"/>
        </w:rPr>
        <w:t>(fullAttack)</w:t>
      </w:r>
      <w:r>
        <w:rPr>
          <w:rFonts w:hint="default"/>
          <w:lang w:val="el-GR"/>
        </w:rPr>
        <w:t xml:space="preserve"> και μερική επίθεση (</w:t>
      </w:r>
      <w:r>
        <w:rPr>
          <w:rFonts w:hint="default"/>
          <w:lang w:val="en-US"/>
        </w:rPr>
        <w:t>partialAttack).</w:t>
      </w:r>
    </w:p>
    <w:p w14:paraId="5B81D1A8">
      <w:pPr>
        <w:jc w:val="both"/>
        <w:rPr>
          <w:rFonts w:hint="default"/>
          <w:lang w:val="el-GR"/>
        </w:rPr>
      </w:pPr>
      <w:r>
        <w:rPr>
          <w:rFonts w:hint="default"/>
          <w:lang w:val="el-GR"/>
        </w:rPr>
        <w:t xml:space="preserve">Όταν ο </w:t>
      </w:r>
      <w:r>
        <w:rPr>
          <w:rFonts w:hint="default"/>
          <w:lang w:val="en-US"/>
        </w:rPr>
        <w:t xml:space="preserve">AlienArmy </w:t>
      </w:r>
      <w:r>
        <w:rPr>
          <w:rFonts w:hint="default"/>
          <w:lang w:val="el-GR"/>
        </w:rPr>
        <w:t xml:space="preserve">πραγματοποιεί πλήρη επίθεση, όλοι οι εξωγήινοι </w:t>
      </w:r>
      <w:r>
        <w:rPr>
          <w:rFonts w:hint="default"/>
          <w:lang w:val="en-US"/>
        </w:rPr>
        <w:t xml:space="preserve">(Alien) </w:t>
      </w:r>
      <w:r>
        <w:rPr>
          <w:rFonts w:hint="default"/>
          <w:lang w:val="el-GR"/>
        </w:rPr>
        <w:t xml:space="preserve">που επιτίθενται καταγράφονται </w:t>
      </w:r>
      <w:r>
        <w:rPr>
          <w:rFonts w:hint="default"/>
          <w:lang w:val="en-US"/>
        </w:rPr>
        <w:t>από</w:t>
      </w:r>
      <w:r>
        <w:rPr>
          <w:rFonts w:hint="default"/>
          <w:lang w:val="el-GR"/>
        </w:rPr>
        <w:t xml:space="preserve"> το τηλεσκόπιο. Όταν ο </w:t>
      </w:r>
      <w:r>
        <w:rPr>
          <w:rFonts w:hint="default"/>
          <w:lang w:val="en-US"/>
        </w:rPr>
        <w:t xml:space="preserve">alienArmy </w:t>
      </w:r>
      <w:r>
        <w:rPr>
          <w:rFonts w:hint="default"/>
          <w:lang w:val="el-GR"/>
        </w:rPr>
        <w:t xml:space="preserve">πραγματοποιεί μερική επίθεση τότε καταγράφονται </w:t>
      </w:r>
      <w:r>
        <w:rPr>
          <w:rFonts w:hint="default"/>
          <w:lang w:val="en-US"/>
        </w:rPr>
        <w:t>από</w:t>
      </w:r>
      <w:r>
        <w:rPr>
          <w:rFonts w:hint="default"/>
          <w:lang w:val="el-GR"/>
        </w:rPr>
        <w:t xml:space="preserve"> τον δορυφόρο οι μισοί περίπου </w:t>
      </w:r>
      <w:r>
        <w:rPr>
          <w:rFonts w:hint="default"/>
          <w:lang w:val="en-US"/>
        </w:rPr>
        <w:t>από</w:t>
      </w:r>
      <w:r>
        <w:rPr>
          <w:rFonts w:hint="default"/>
          <w:lang w:val="el-GR"/>
        </w:rPr>
        <w:t xml:space="preserve"> τους επιτιθέμενους εξωγήινους. Η λίστα των </w:t>
      </w:r>
      <w:r>
        <w:rPr>
          <w:rFonts w:hint="default"/>
          <w:lang w:val="en-US"/>
        </w:rPr>
        <w:t>επιτιθεμένων</w:t>
      </w:r>
      <w:r>
        <w:rPr>
          <w:rFonts w:hint="default"/>
          <w:lang w:val="el-GR"/>
        </w:rPr>
        <w:t xml:space="preserve"> εξωγήινων γίνεται διαθέσιμη στον </w:t>
      </w:r>
      <w:r>
        <w:rPr>
          <w:rFonts w:hint="default"/>
          <w:lang w:val="en-US"/>
        </w:rPr>
        <w:t>Warrior</w:t>
      </w:r>
      <w:r>
        <w:rPr>
          <w:rFonts w:hint="default"/>
          <w:lang w:val="el-GR"/>
        </w:rPr>
        <w:t xml:space="preserve">όταν αυτός επιτίθεται. </w:t>
      </w:r>
    </w:p>
    <w:p w14:paraId="3D10B17F">
      <w:pPr>
        <w:jc w:val="both"/>
        <w:rPr>
          <w:rFonts w:hint="default"/>
          <w:lang w:val="el-GR"/>
        </w:rPr>
      </w:pPr>
      <w:r>
        <w:rPr>
          <w:rFonts w:hint="default"/>
          <w:lang w:val="el-GR"/>
        </w:rPr>
        <w:t xml:space="preserve">Κατά την επίθεσή του ο </w:t>
      </w:r>
      <w:r>
        <w:rPr>
          <w:rFonts w:hint="default"/>
          <w:lang w:val="en-US"/>
        </w:rPr>
        <w:t xml:space="preserve">AlienArmy </w:t>
      </w:r>
      <w:r>
        <w:rPr>
          <w:rFonts w:hint="default"/>
          <w:lang w:val="el-GR"/>
        </w:rPr>
        <w:t xml:space="preserve">μειώνει την ισχύ του </w:t>
      </w:r>
      <w:r>
        <w:rPr>
          <w:rFonts w:hint="default"/>
          <w:lang w:val="en-US"/>
        </w:rPr>
        <w:t>warrior.</w:t>
      </w:r>
      <w:r>
        <w:rPr>
          <w:rFonts w:hint="default"/>
          <w:lang w:val="el-GR"/>
        </w:rPr>
        <w:t xml:space="preserve"> Το ποσό της μείωσης εξαρτάται απο την ορατότητα που έχει ο </w:t>
      </w:r>
      <w:r>
        <w:rPr>
          <w:rFonts w:hint="default"/>
          <w:lang w:val="en-US"/>
        </w:rPr>
        <w:t>Warrior</w:t>
      </w:r>
      <w:r>
        <w:rPr>
          <w:rFonts w:hint="default"/>
          <w:lang w:val="el-GR"/>
        </w:rPr>
        <w:t xml:space="preserve">κατά την επίθεση. Αν η ισχύς του </w:t>
      </w:r>
      <w:r>
        <w:rPr>
          <w:rFonts w:hint="default"/>
          <w:lang w:val="en-US"/>
        </w:rPr>
        <w:t>Warrior</w:t>
      </w:r>
      <w:r>
        <w:rPr>
          <w:rFonts w:hint="default"/>
          <w:lang w:val="el-GR"/>
        </w:rPr>
        <w:t xml:space="preserve">γίνει μικρότερη ή ίση με το μηδέν, τότε ο </w:t>
      </w:r>
      <w:r>
        <w:rPr>
          <w:rFonts w:hint="default"/>
          <w:lang w:val="en-US"/>
        </w:rPr>
        <w:t>Warrior</w:t>
      </w:r>
      <w:r>
        <w:rPr>
          <w:rFonts w:hint="default"/>
          <w:lang w:val="el-GR"/>
        </w:rPr>
        <w:t>θεωρείται ηττημένος.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l-GR"/>
        </w:rPr>
        <w:t xml:space="preserve">Ο </w:t>
      </w:r>
      <w:r>
        <w:rPr>
          <w:rFonts w:hint="default"/>
          <w:lang w:val="en-US"/>
        </w:rPr>
        <w:t xml:space="preserve">AlienArmy </w:t>
      </w:r>
      <w:r>
        <w:rPr>
          <w:rFonts w:hint="default"/>
          <w:lang w:val="el-GR"/>
        </w:rPr>
        <w:t>προκειμένου να αποφασίσει πλήρη η μερική επίθεση συμβουλεύεται τον άνθρωπο-χρήστη του παιχνιδιού. Σε περίπτωση μερικής επίθεσης, επίσης συμβουλεύεται τον άνθρωπο-χρήστη για τον αριθμό των εξωγήινων που θα επιτεθούν.</w:t>
      </w:r>
    </w:p>
    <w:p w14:paraId="449F9EE8">
      <w:pPr>
        <w:jc w:val="both"/>
        <w:rPr>
          <w:rFonts w:hint="default"/>
          <w:lang w:val="el-GR"/>
        </w:rPr>
      </w:pPr>
    </w:p>
    <w:p w14:paraId="0A53516F">
      <w:pPr>
        <w:jc w:val="both"/>
        <w:rPr>
          <w:rFonts w:hint="default"/>
          <w:lang w:val="el-GR"/>
        </w:rPr>
      </w:pPr>
      <w:r>
        <w:rPr>
          <w:rFonts w:hint="default"/>
          <w:lang w:val="el-GR"/>
        </w:rPr>
        <w:t xml:space="preserve">Όταν ο </w:t>
      </w:r>
      <w:r>
        <w:rPr>
          <w:rFonts w:hint="default"/>
          <w:lang w:val="en-US"/>
        </w:rPr>
        <w:t>Warrior</w:t>
      </w:r>
      <w:r>
        <w:rPr>
          <w:rFonts w:hint="default"/>
          <w:lang w:val="el-GR"/>
        </w:rPr>
        <w:t xml:space="preserve">επιτίθεται λαμβάνει τις παρατηρήσεις </w:t>
      </w:r>
      <w:r>
        <w:rPr>
          <w:rFonts w:hint="default"/>
          <w:lang w:val="en-US"/>
        </w:rPr>
        <w:t>από</w:t>
      </w:r>
      <w:r>
        <w:rPr>
          <w:rFonts w:hint="default"/>
          <w:lang w:val="el-GR"/>
        </w:rPr>
        <w:t xml:space="preserve"> τον δορυφόρο και το τηλεσκόπιο και καταστρέφει όσους εξωγήινους βρει στην μια ή την άλλη λίστα. Επίσης, ρυθμίζεται η ορατότητα του </w:t>
      </w:r>
      <w:r>
        <w:rPr>
          <w:rFonts w:hint="default"/>
          <w:lang w:val="en-US"/>
        </w:rPr>
        <w:t xml:space="preserve">warrior. </w:t>
      </w:r>
      <w:r>
        <w:rPr>
          <w:rFonts w:hint="default"/>
          <w:lang w:val="el-GR"/>
        </w:rPr>
        <w:t xml:space="preserve">Μετά την επίθεσή του αυξάνεται ενώ μετά την αποδοχή επίθεσης μειώνεται. Όταν ο </w:t>
      </w:r>
      <w:r>
        <w:rPr>
          <w:rFonts w:hint="default"/>
          <w:lang w:val="en-US"/>
        </w:rPr>
        <w:t xml:space="preserve">AlienArmy </w:t>
      </w:r>
      <w:r>
        <w:rPr>
          <w:rFonts w:hint="default"/>
          <w:lang w:val="el-GR"/>
        </w:rPr>
        <w:t>μείνει χωρίς εξωγήινους (</w:t>
      </w:r>
      <w:r>
        <w:rPr>
          <w:rFonts w:hint="default"/>
          <w:lang w:val="en-US"/>
        </w:rPr>
        <w:t xml:space="preserve">alien) </w:t>
      </w:r>
      <w:r>
        <w:rPr>
          <w:rFonts w:hint="default"/>
          <w:lang w:val="el-GR"/>
        </w:rPr>
        <w:t>τότε θεωρείται ηττημένος.</w:t>
      </w:r>
    </w:p>
    <w:p w14:paraId="2593452B">
      <w:pPr>
        <w:jc w:val="both"/>
        <w:rPr>
          <w:rFonts w:hint="default"/>
          <w:lang w:val="el-GR"/>
        </w:rPr>
      </w:pPr>
    </w:p>
    <w:p w14:paraId="2447A930">
      <w:pPr>
        <w:jc w:val="both"/>
        <w:rPr>
          <w:rFonts w:hint="default"/>
          <w:lang w:val="el-GR"/>
        </w:rPr>
      </w:pPr>
      <w:r>
        <w:rPr>
          <w:rFonts w:hint="default"/>
          <w:lang w:val="el-GR"/>
        </w:rPr>
        <w:t xml:space="preserve">Προσέξτε ότι ο </w:t>
      </w:r>
      <w:r>
        <w:rPr>
          <w:rFonts w:hint="default"/>
          <w:lang w:val="en-US"/>
        </w:rPr>
        <w:t xml:space="preserve">Warrior </w:t>
      </w:r>
      <w:r>
        <w:rPr>
          <w:rFonts w:hint="default"/>
          <w:lang w:val="el-GR"/>
        </w:rPr>
        <w:t xml:space="preserve">είναι τεχνητός παίκτης ενώ στην στρατηγική του </w:t>
      </w:r>
      <w:r>
        <w:rPr>
          <w:rFonts w:hint="default"/>
          <w:lang w:val="en-US"/>
        </w:rPr>
        <w:t xml:space="preserve">AlienArmy </w:t>
      </w:r>
      <w:r>
        <w:rPr>
          <w:rFonts w:hint="default"/>
          <w:lang w:val="el-GR"/>
        </w:rPr>
        <w:t>επεμβαίνει ο χρήστης της εφαρμογής.</w:t>
      </w:r>
    </w:p>
    <w:p w14:paraId="1A6760A4">
      <w:pPr>
        <w:jc w:val="both"/>
        <w:rPr>
          <w:rFonts w:hint="default"/>
          <w:lang w:val="en-US"/>
        </w:rPr>
      </w:pPr>
      <w:r>
        <w:rPr>
          <w:rFonts w:hint="default"/>
          <w:lang w:val="el-GR"/>
        </w:rPr>
        <w:t xml:space="preserve">Το παιχνίδι θα πρέπει ανάλογα με τις αποφάσεις του χρήστη να μπορεί να ανακηρύξει νικητή τον </w:t>
      </w:r>
      <w:r>
        <w:rPr>
          <w:rFonts w:hint="default"/>
          <w:lang w:val="en-US"/>
        </w:rPr>
        <w:t>Warrior</w:t>
      </w:r>
      <w:r>
        <w:rPr>
          <w:rFonts w:hint="default"/>
          <w:lang w:val="el-GR"/>
        </w:rPr>
        <w:t xml:space="preserve">ή τον </w:t>
      </w:r>
      <w:r>
        <w:rPr>
          <w:rFonts w:hint="default"/>
          <w:lang w:val="en-US"/>
        </w:rPr>
        <w:t>AlienArmy.</w:t>
      </w:r>
    </w:p>
    <w:p w14:paraId="7764A3B8">
      <w:pPr>
        <w:jc w:val="both"/>
        <w:rPr>
          <w:rFonts w:hint="default"/>
          <w:lang w:val="el-G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D653A3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D4A5CA0"/>
    <w:rsid w:val="19717AB2"/>
    <w:rsid w:val="26FE7379"/>
    <w:rsid w:val="2ADD4158"/>
    <w:rsid w:val="32D653A3"/>
    <w:rsid w:val="383813C8"/>
    <w:rsid w:val="3B370946"/>
    <w:rsid w:val="3EDB45BD"/>
    <w:rsid w:val="45052B94"/>
    <w:rsid w:val="4C4D55AA"/>
    <w:rsid w:val="5BDE1209"/>
    <w:rsid w:val="5C996A6C"/>
    <w:rsid w:val="65F6655F"/>
    <w:rsid w:val="66A31D53"/>
    <w:rsid w:val="738F5A98"/>
    <w:rsid w:val="7AA11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20" w:after="120" w:line="240" w:lineRule="auto"/>
      <w:outlineLvl w:val="0"/>
    </w:pPr>
    <w:rPr>
      <w:rFonts w:asciiTheme="minorAscii" w:hAnsiTheme="minorAscii"/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60" w:after="60" w:line="240" w:lineRule="auto"/>
      <w:outlineLvl w:val="1"/>
    </w:pPr>
    <w:rPr>
      <w:rFonts w:asciiTheme="minorAscii" w:hAnsiTheme="minorAscii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40" w:after="40" w:line="240" w:lineRule="auto"/>
      <w:outlineLvl w:val="2"/>
    </w:pPr>
    <w:rPr>
      <w:rFonts w:asciiTheme="minorAscii" w:hAnsiTheme="minorAscii" w:eastAsiaTheme="minorEastAsia"/>
      <w:b/>
      <w:bCs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81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2025-03-20T05:10:00Z</dcterms:created>
  <dc:creator>lmous</dc:creator>
  <cp:lastModifiedBy>Lefteris Moussiades</cp:lastModifiedBy>
  <dcterms:modified xsi:type="dcterms:W3CDTF">2025-03-25T08:09:57Z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5EB366F2C2624BCF880631AF076270C3_11</vt:lpwstr>
  </property>
</Properties>
</file>